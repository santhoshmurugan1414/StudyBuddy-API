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1B88D">
      <w:pPr>
        <w:jc w:val="center"/>
      </w:pPr>
      <w:r>
        <w:rPr>
          <w:b/>
        </w:rPr>
        <w:t>AI StudyBuddy – AI-Powered Study Material Assistant</w:t>
      </w:r>
    </w:p>
    <w:p w14:paraId="3FC7FBD2">
      <w:pPr>
        <w:jc w:val="center"/>
      </w:pPr>
      <w:r>
        <w:rPr>
          <w:b w:val="0"/>
        </w:rPr>
        <w:t>Project Testing Phase</w:t>
      </w:r>
    </w:p>
    <w:p w14:paraId="3759FB73">
      <w:pPr>
        <w:jc w:val="center"/>
        <w:rPr>
          <w:b w:val="0"/>
        </w:rPr>
      </w:pPr>
      <w:r>
        <w:rPr>
          <w:b w:val="0"/>
        </w:rPr>
        <w:t>User Acceptance Testing</w:t>
      </w:r>
    </w:p>
    <w:p w14:paraId="06A53C3C">
      <w:pPr>
        <w:jc w:val="center"/>
      </w:pPr>
      <w:r>
        <w:t>Team ID: SWTID-2026-7434</w:t>
      </w:r>
      <w:bookmarkStart w:id="0" w:name="_GoBack"/>
      <w:bookmarkEnd w:id="0"/>
    </w:p>
    <w:p w14:paraId="341F8D85">
      <w:pPr>
        <w:jc w:val="center"/>
      </w:pPr>
      <w:r>
        <w:rPr>
          <w:b w:val="0"/>
        </w:rPr>
        <w:t>Team Leader: SANTHOSH M   |   Team Members: JEEVANANDHAM P, MOHANRAJ S, NANDHAKUMAR P, [TEAM MEMBER 4]</w:t>
      </w:r>
    </w:p>
    <w:p w14:paraId="219485BD">
      <w:r>
        <w:rPr>
          <w:b/>
        </w:rPr>
        <w:t>User Acceptance Testing (UAT)</w:t>
      </w:r>
    </w:p>
    <w:p w14:paraId="144BE8CB">
      <w:r>
        <w:rPr>
          <w:b w:val="0"/>
        </w:rPr>
        <w:t>UAT verifies authentication, material management, AI generation, authorization and administration from the user's perspective.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1008"/>
        <w:gridCol w:w="1008"/>
        <w:gridCol w:w="2016"/>
        <w:gridCol w:w="2016"/>
      </w:tblGrid>
      <w:tr w14:paraId="3F819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gridSpan w:val="3"/>
          </w:tcPr>
          <w:p w14:paraId="4DD1428B">
            <w:pPr>
              <w:spacing w:after="0" w:line="240" w:lineRule="auto"/>
            </w:pPr>
            <w:r>
              <w:rPr>
                <w:b/>
              </w:rPr>
              <w:t>Date</w:t>
            </w:r>
          </w:p>
        </w:tc>
        <w:tc>
          <w:tcPr>
            <w:tcW w:w="5040" w:type="dxa"/>
            <w:gridSpan w:val="3"/>
          </w:tcPr>
          <w:p w14:paraId="25F2DF67">
            <w:pPr>
              <w:spacing w:after="0" w:line="240" w:lineRule="auto"/>
            </w:pPr>
            <w:r>
              <w:rPr>
                <w:b/>
              </w:rPr>
              <w:t>25/09/2026</w:t>
            </w:r>
          </w:p>
        </w:tc>
      </w:tr>
      <w:tr w14:paraId="14CED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gridSpan w:val="3"/>
          </w:tcPr>
          <w:p w14:paraId="71188F3E">
            <w:pPr>
              <w:spacing w:after="0" w:line="240" w:lineRule="auto"/>
            </w:pPr>
            <w:r>
              <w:t>Team ID</w:t>
            </w:r>
          </w:p>
        </w:tc>
        <w:tc>
          <w:tcPr>
            <w:tcW w:w="5040" w:type="dxa"/>
            <w:gridSpan w:val="3"/>
          </w:tcPr>
          <w:p w14:paraId="43E9C889">
            <w:pPr>
              <w:spacing w:after="0" w:line="240" w:lineRule="auto"/>
            </w:pPr>
            <w:r>
              <w:t>SWTID-2026-7434</w:t>
            </w:r>
          </w:p>
        </w:tc>
      </w:tr>
      <w:tr w14:paraId="0C4F6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gridSpan w:val="3"/>
          </w:tcPr>
          <w:p w14:paraId="1E8225A3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040" w:type="dxa"/>
            <w:gridSpan w:val="3"/>
          </w:tcPr>
          <w:p w14:paraId="7C2D765A">
            <w:pPr>
              <w:spacing w:after="0" w:line="240" w:lineRule="auto"/>
            </w:pPr>
            <w:r>
              <w:t>AI StudyBuddy</w:t>
            </w:r>
          </w:p>
        </w:tc>
      </w:tr>
      <w:tr w14:paraId="2028C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71D93715">
            <w:pPr>
              <w:spacing w:after="0" w:line="240" w:lineRule="auto"/>
            </w:pPr>
            <w:r>
              <w:rPr>
                <w:b/>
              </w:rPr>
              <w:t>ID</w:t>
            </w:r>
          </w:p>
        </w:tc>
        <w:tc>
          <w:tcPr>
            <w:tcW w:w="2016" w:type="dxa"/>
          </w:tcPr>
          <w:p w14:paraId="43F2C509">
            <w:pPr>
              <w:spacing w:after="0" w:line="240" w:lineRule="auto"/>
            </w:pPr>
            <w:r>
              <w:rPr>
                <w:b/>
              </w:rPr>
              <w:t>Feature</w:t>
            </w:r>
          </w:p>
        </w:tc>
        <w:tc>
          <w:tcPr>
            <w:tcW w:w="2016" w:type="dxa"/>
            <w:gridSpan w:val="2"/>
          </w:tcPr>
          <w:p w14:paraId="0E928EBD">
            <w:pPr>
              <w:spacing w:after="0" w:line="240" w:lineRule="auto"/>
            </w:pPr>
            <w:r>
              <w:rPr>
                <w:b/>
              </w:rPr>
              <w:t>Scenario</w:t>
            </w:r>
          </w:p>
        </w:tc>
        <w:tc>
          <w:tcPr>
            <w:tcW w:w="2016" w:type="dxa"/>
          </w:tcPr>
          <w:p w14:paraId="7E6B7BA2">
            <w:pPr>
              <w:spacing w:after="0" w:line="240" w:lineRule="auto"/>
            </w:pPr>
            <w:r>
              <w:rPr>
                <w:b/>
              </w:rPr>
              <w:t>Expected Result</w:t>
            </w:r>
          </w:p>
        </w:tc>
        <w:tc>
          <w:tcPr>
            <w:tcW w:w="2016" w:type="dxa"/>
          </w:tcPr>
          <w:p w14:paraId="20521395">
            <w:pPr>
              <w:spacing w:after="0" w:line="240" w:lineRule="auto"/>
            </w:pPr>
            <w:r>
              <w:rPr>
                <w:b/>
              </w:rPr>
              <w:t>Status</w:t>
            </w:r>
          </w:p>
        </w:tc>
      </w:tr>
      <w:tr w14:paraId="7E824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3AE67D97">
            <w:pPr>
              <w:spacing w:after="0" w:line="240" w:lineRule="auto"/>
            </w:pPr>
            <w:r>
              <w:t>UAT-01</w:t>
            </w:r>
          </w:p>
        </w:tc>
        <w:tc>
          <w:tcPr>
            <w:tcW w:w="2016" w:type="dxa"/>
          </w:tcPr>
          <w:p w14:paraId="75C8BC6D">
            <w:pPr>
              <w:spacing w:after="0" w:line="240" w:lineRule="auto"/>
            </w:pPr>
            <w:r>
              <w:t>Registration</w:t>
            </w:r>
          </w:p>
        </w:tc>
        <w:tc>
          <w:tcPr>
            <w:tcW w:w="2016" w:type="dxa"/>
            <w:gridSpan w:val="2"/>
          </w:tcPr>
          <w:p w14:paraId="5FD4A71E">
            <w:pPr>
              <w:spacing w:after="0" w:line="240" w:lineRule="auto"/>
            </w:pPr>
            <w:r>
              <w:t>Valid registration</w:t>
            </w:r>
          </w:p>
        </w:tc>
        <w:tc>
          <w:tcPr>
            <w:tcW w:w="2016" w:type="dxa"/>
          </w:tcPr>
          <w:p w14:paraId="43D5F33F">
            <w:pPr>
              <w:spacing w:after="0" w:line="240" w:lineRule="auto"/>
            </w:pPr>
            <w:r>
              <w:t>User created and tokens returned</w:t>
            </w:r>
          </w:p>
        </w:tc>
        <w:tc>
          <w:tcPr>
            <w:tcW w:w="2016" w:type="dxa"/>
          </w:tcPr>
          <w:p w14:paraId="499EA161">
            <w:pPr>
              <w:spacing w:after="0" w:line="240" w:lineRule="auto"/>
            </w:pPr>
            <w:r>
              <w:t>Pass / Update</w:t>
            </w:r>
          </w:p>
        </w:tc>
      </w:tr>
      <w:tr w14:paraId="54AAB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1A957505">
            <w:pPr>
              <w:spacing w:after="0" w:line="240" w:lineRule="auto"/>
            </w:pPr>
            <w:r>
              <w:t>UAT-02</w:t>
            </w:r>
          </w:p>
        </w:tc>
        <w:tc>
          <w:tcPr>
            <w:tcW w:w="2016" w:type="dxa"/>
          </w:tcPr>
          <w:p w14:paraId="28CDF080">
            <w:pPr>
              <w:spacing w:after="0" w:line="240" w:lineRule="auto"/>
            </w:pPr>
            <w:r>
              <w:t>Registration</w:t>
            </w:r>
          </w:p>
        </w:tc>
        <w:tc>
          <w:tcPr>
            <w:tcW w:w="2016" w:type="dxa"/>
            <w:gridSpan w:val="2"/>
          </w:tcPr>
          <w:p w14:paraId="11B5DE66">
            <w:pPr>
              <w:spacing w:after="0" w:line="240" w:lineRule="auto"/>
            </w:pPr>
            <w:r>
              <w:t>Duplicate email</w:t>
            </w:r>
          </w:p>
        </w:tc>
        <w:tc>
          <w:tcPr>
            <w:tcW w:w="2016" w:type="dxa"/>
          </w:tcPr>
          <w:p w14:paraId="31E6941C">
            <w:pPr>
              <w:spacing w:after="0" w:line="240" w:lineRule="auto"/>
            </w:pPr>
            <w:r>
              <w:t>400 error returned</w:t>
            </w:r>
          </w:p>
        </w:tc>
        <w:tc>
          <w:tcPr>
            <w:tcW w:w="2016" w:type="dxa"/>
          </w:tcPr>
          <w:p w14:paraId="248520CB">
            <w:pPr>
              <w:spacing w:after="0" w:line="240" w:lineRule="auto"/>
            </w:pPr>
            <w:r>
              <w:t>Pass / Update</w:t>
            </w:r>
          </w:p>
        </w:tc>
      </w:tr>
      <w:tr w14:paraId="3728F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5BBFD659">
            <w:pPr>
              <w:spacing w:after="0" w:line="240" w:lineRule="auto"/>
            </w:pPr>
            <w:r>
              <w:t>UAT-03</w:t>
            </w:r>
          </w:p>
        </w:tc>
        <w:tc>
          <w:tcPr>
            <w:tcW w:w="2016" w:type="dxa"/>
          </w:tcPr>
          <w:p w14:paraId="757957F8">
            <w:pPr>
              <w:spacing w:after="0" w:line="240" w:lineRule="auto"/>
            </w:pPr>
            <w:r>
              <w:t>Login</w:t>
            </w:r>
          </w:p>
        </w:tc>
        <w:tc>
          <w:tcPr>
            <w:tcW w:w="2016" w:type="dxa"/>
            <w:gridSpan w:val="2"/>
          </w:tcPr>
          <w:p w14:paraId="2F688E76">
            <w:pPr>
              <w:spacing w:after="0" w:line="240" w:lineRule="auto"/>
            </w:pPr>
            <w:r>
              <w:t>Valid credentials</w:t>
            </w:r>
          </w:p>
        </w:tc>
        <w:tc>
          <w:tcPr>
            <w:tcW w:w="2016" w:type="dxa"/>
          </w:tcPr>
          <w:p w14:paraId="49EAAA35">
            <w:pPr>
              <w:spacing w:after="0" w:line="240" w:lineRule="auto"/>
            </w:pPr>
            <w:r>
              <w:t>Tokens returned</w:t>
            </w:r>
          </w:p>
        </w:tc>
        <w:tc>
          <w:tcPr>
            <w:tcW w:w="2016" w:type="dxa"/>
          </w:tcPr>
          <w:p w14:paraId="27B0ECF5">
            <w:pPr>
              <w:spacing w:after="0" w:line="240" w:lineRule="auto"/>
            </w:pPr>
            <w:r>
              <w:t>Pass / Update</w:t>
            </w:r>
          </w:p>
        </w:tc>
      </w:tr>
      <w:tr w14:paraId="3AA2A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20453FD5">
            <w:pPr>
              <w:spacing w:after="0" w:line="240" w:lineRule="auto"/>
            </w:pPr>
            <w:r>
              <w:t>UAT-04</w:t>
            </w:r>
          </w:p>
        </w:tc>
        <w:tc>
          <w:tcPr>
            <w:tcW w:w="2016" w:type="dxa"/>
          </w:tcPr>
          <w:p w14:paraId="3881A10E">
            <w:pPr>
              <w:spacing w:after="0" w:line="240" w:lineRule="auto"/>
            </w:pPr>
            <w:r>
              <w:t>Login</w:t>
            </w:r>
          </w:p>
        </w:tc>
        <w:tc>
          <w:tcPr>
            <w:tcW w:w="2016" w:type="dxa"/>
            <w:gridSpan w:val="2"/>
          </w:tcPr>
          <w:p w14:paraId="5CB98EF4">
            <w:pPr>
              <w:spacing w:after="0" w:line="240" w:lineRule="auto"/>
            </w:pPr>
            <w:r>
              <w:t>Wrong password</w:t>
            </w:r>
          </w:p>
        </w:tc>
        <w:tc>
          <w:tcPr>
            <w:tcW w:w="2016" w:type="dxa"/>
          </w:tcPr>
          <w:p w14:paraId="46B849A2">
            <w:pPr>
              <w:spacing w:after="0" w:line="240" w:lineRule="auto"/>
            </w:pPr>
            <w:r>
              <w:t>401 error returned</w:t>
            </w:r>
          </w:p>
        </w:tc>
        <w:tc>
          <w:tcPr>
            <w:tcW w:w="2016" w:type="dxa"/>
          </w:tcPr>
          <w:p w14:paraId="59577217">
            <w:pPr>
              <w:spacing w:after="0" w:line="240" w:lineRule="auto"/>
            </w:pPr>
            <w:r>
              <w:t>Pass / Update</w:t>
            </w:r>
          </w:p>
        </w:tc>
      </w:tr>
      <w:tr w14:paraId="56607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5F6DA4C6">
            <w:pPr>
              <w:spacing w:after="0" w:line="240" w:lineRule="auto"/>
            </w:pPr>
            <w:r>
              <w:t>UAT-05</w:t>
            </w:r>
          </w:p>
        </w:tc>
        <w:tc>
          <w:tcPr>
            <w:tcW w:w="2016" w:type="dxa"/>
          </w:tcPr>
          <w:p w14:paraId="25CF3912">
            <w:pPr>
              <w:spacing w:after="0" w:line="240" w:lineRule="auto"/>
            </w:pPr>
            <w:r>
              <w:t>Protection</w:t>
            </w:r>
          </w:p>
        </w:tc>
        <w:tc>
          <w:tcPr>
            <w:tcW w:w="2016" w:type="dxa"/>
            <w:gridSpan w:val="2"/>
          </w:tcPr>
          <w:p w14:paraId="0498305C">
            <w:pPr>
              <w:spacing w:after="0" w:line="240" w:lineRule="auto"/>
            </w:pPr>
            <w:r>
              <w:t>No Bearer token</w:t>
            </w:r>
          </w:p>
        </w:tc>
        <w:tc>
          <w:tcPr>
            <w:tcW w:w="2016" w:type="dxa"/>
          </w:tcPr>
          <w:p w14:paraId="59BFDA93">
            <w:pPr>
              <w:spacing w:after="0" w:line="240" w:lineRule="auto"/>
            </w:pPr>
            <w:r>
              <w:t>401 returned</w:t>
            </w:r>
          </w:p>
        </w:tc>
        <w:tc>
          <w:tcPr>
            <w:tcW w:w="2016" w:type="dxa"/>
          </w:tcPr>
          <w:p w14:paraId="14AB1D5A">
            <w:pPr>
              <w:spacing w:after="0" w:line="240" w:lineRule="auto"/>
            </w:pPr>
            <w:r>
              <w:t>Pass / Update</w:t>
            </w:r>
          </w:p>
        </w:tc>
      </w:tr>
      <w:tr w14:paraId="42BDA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71DF956B">
            <w:pPr>
              <w:spacing w:after="0" w:line="240" w:lineRule="auto"/>
            </w:pPr>
            <w:r>
              <w:t>UAT-06</w:t>
            </w:r>
          </w:p>
        </w:tc>
        <w:tc>
          <w:tcPr>
            <w:tcW w:w="2016" w:type="dxa"/>
          </w:tcPr>
          <w:p w14:paraId="262A377B">
            <w:pPr>
              <w:spacing w:after="0" w:line="240" w:lineRule="auto"/>
            </w:pPr>
            <w:r>
              <w:t>Upload</w:t>
            </w:r>
          </w:p>
        </w:tc>
        <w:tc>
          <w:tcPr>
            <w:tcW w:w="2016" w:type="dxa"/>
            <w:gridSpan w:val="2"/>
          </w:tcPr>
          <w:p w14:paraId="5DC850A2">
            <w:pPr>
              <w:spacing w:after="0" w:line="240" w:lineRule="auto"/>
            </w:pPr>
            <w:r>
              <w:t>Supported file</w:t>
            </w:r>
          </w:p>
        </w:tc>
        <w:tc>
          <w:tcPr>
            <w:tcW w:w="2016" w:type="dxa"/>
          </w:tcPr>
          <w:p w14:paraId="69C16951">
            <w:pPr>
              <w:spacing w:after="0" w:line="240" w:lineRule="auto"/>
            </w:pPr>
            <w:r>
              <w:t>Material stored</w:t>
            </w:r>
          </w:p>
        </w:tc>
        <w:tc>
          <w:tcPr>
            <w:tcW w:w="2016" w:type="dxa"/>
          </w:tcPr>
          <w:p w14:paraId="6335322D">
            <w:pPr>
              <w:spacing w:after="0" w:line="240" w:lineRule="auto"/>
            </w:pPr>
            <w:r>
              <w:t>Pass / Update</w:t>
            </w:r>
          </w:p>
        </w:tc>
      </w:tr>
      <w:tr w14:paraId="4AFC5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528A06FB">
            <w:pPr>
              <w:spacing w:after="0" w:line="240" w:lineRule="auto"/>
            </w:pPr>
            <w:r>
              <w:t>UAT-07</w:t>
            </w:r>
          </w:p>
        </w:tc>
        <w:tc>
          <w:tcPr>
            <w:tcW w:w="2016" w:type="dxa"/>
          </w:tcPr>
          <w:p w14:paraId="0ACDEFF6">
            <w:pPr>
              <w:spacing w:after="0" w:line="240" w:lineRule="auto"/>
            </w:pPr>
            <w:r>
              <w:t>Upload</w:t>
            </w:r>
          </w:p>
        </w:tc>
        <w:tc>
          <w:tcPr>
            <w:tcW w:w="2016" w:type="dxa"/>
            <w:gridSpan w:val="2"/>
          </w:tcPr>
          <w:p w14:paraId="59B07B9E">
            <w:pPr>
              <w:spacing w:after="0" w:line="240" w:lineRule="auto"/>
            </w:pPr>
            <w:r>
              <w:t>Unsupported file</w:t>
            </w:r>
          </w:p>
        </w:tc>
        <w:tc>
          <w:tcPr>
            <w:tcW w:w="2016" w:type="dxa"/>
          </w:tcPr>
          <w:p w14:paraId="6C9AD3A9">
            <w:pPr>
              <w:spacing w:after="0" w:line="240" w:lineRule="auto"/>
            </w:pPr>
            <w:r>
              <w:t>Upload rejected</w:t>
            </w:r>
          </w:p>
        </w:tc>
        <w:tc>
          <w:tcPr>
            <w:tcW w:w="2016" w:type="dxa"/>
          </w:tcPr>
          <w:p w14:paraId="6F26E53C">
            <w:pPr>
              <w:spacing w:after="0" w:line="240" w:lineRule="auto"/>
            </w:pPr>
            <w:r>
              <w:t>Pass / Update</w:t>
            </w:r>
          </w:p>
        </w:tc>
      </w:tr>
      <w:tr w14:paraId="4E3CF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44BBD9FE">
            <w:pPr>
              <w:spacing w:after="0" w:line="240" w:lineRule="auto"/>
            </w:pPr>
            <w:r>
              <w:t>UAT-08</w:t>
            </w:r>
          </w:p>
        </w:tc>
        <w:tc>
          <w:tcPr>
            <w:tcW w:w="2016" w:type="dxa"/>
          </w:tcPr>
          <w:p w14:paraId="3E6E985F">
            <w:pPr>
              <w:spacing w:after="0" w:line="240" w:lineRule="auto"/>
            </w:pPr>
            <w:r>
              <w:t>Authorization</w:t>
            </w:r>
          </w:p>
        </w:tc>
        <w:tc>
          <w:tcPr>
            <w:tcW w:w="2016" w:type="dxa"/>
            <w:gridSpan w:val="2"/>
          </w:tcPr>
          <w:p w14:paraId="1822EB23">
            <w:pPr>
              <w:spacing w:after="0" w:line="240" w:lineRule="auto"/>
            </w:pPr>
            <w:r>
              <w:t>Access another student material</w:t>
            </w:r>
          </w:p>
        </w:tc>
        <w:tc>
          <w:tcPr>
            <w:tcW w:w="2016" w:type="dxa"/>
          </w:tcPr>
          <w:p w14:paraId="09BB4D75">
            <w:pPr>
              <w:spacing w:after="0" w:line="240" w:lineRule="auto"/>
            </w:pPr>
            <w:r>
              <w:t>403 returned</w:t>
            </w:r>
          </w:p>
        </w:tc>
        <w:tc>
          <w:tcPr>
            <w:tcW w:w="2016" w:type="dxa"/>
          </w:tcPr>
          <w:p w14:paraId="72EFC68D">
            <w:pPr>
              <w:spacing w:after="0" w:line="240" w:lineRule="auto"/>
            </w:pPr>
            <w:r>
              <w:t>Pass / Update</w:t>
            </w:r>
          </w:p>
        </w:tc>
      </w:tr>
      <w:tr w14:paraId="3DD0D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2E0E3D14">
            <w:pPr>
              <w:spacing w:after="0" w:line="240" w:lineRule="auto"/>
            </w:pPr>
            <w:r>
              <w:t>UAT-09</w:t>
            </w:r>
          </w:p>
        </w:tc>
        <w:tc>
          <w:tcPr>
            <w:tcW w:w="2016" w:type="dxa"/>
          </w:tcPr>
          <w:p w14:paraId="120B4D92">
            <w:pPr>
              <w:spacing w:after="0" w:line="240" w:lineRule="auto"/>
            </w:pPr>
            <w:r>
              <w:t>Summary</w:t>
            </w:r>
          </w:p>
        </w:tc>
        <w:tc>
          <w:tcPr>
            <w:tcW w:w="2016" w:type="dxa"/>
            <w:gridSpan w:val="2"/>
          </w:tcPr>
          <w:p w14:paraId="2CC3B932">
            <w:pPr>
              <w:spacing w:after="0" w:line="240" w:lineRule="auto"/>
            </w:pPr>
            <w:r>
              <w:t>Generate summary</w:t>
            </w:r>
          </w:p>
        </w:tc>
        <w:tc>
          <w:tcPr>
            <w:tcW w:w="2016" w:type="dxa"/>
          </w:tcPr>
          <w:p w14:paraId="3B8D534A">
            <w:pPr>
              <w:spacing w:after="0" w:line="240" w:lineRule="auto"/>
            </w:pPr>
            <w:r>
              <w:t>Summary returned/saved</w:t>
            </w:r>
          </w:p>
        </w:tc>
        <w:tc>
          <w:tcPr>
            <w:tcW w:w="2016" w:type="dxa"/>
          </w:tcPr>
          <w:p w14:paraId="108A17C1">
            <w:pPr>
              <w:spacing w:after="0" w:line="240" w:lineRule="auto"/>
            </w:pPr>
            <w:r>
              <w:t>Pass / Update</w:t>
            </w:r>
          </w:p>
        </w:tc>
      </w:tr>
      <w:tr w14:paraId="2B831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0B7773B4">
            <w:pPr>
              <w:spacing w:after="0" w:line="240" w:lineRule="auto"/>
            </w:pPr>
            <w:r>
              <w:t>UAT-10</w:t>
            </w:r>
          </w:p>
        </w:tc>
        <w:tc>
          <w:tcPr>
            <w:tcW w:w="2016" w:type="dxa"/>
          </w:tcPr>
          <w:p w14:paraId="006097BB">
            <w:pPr>
              <w:spacing w:after="0" w:line="240" w:lineRule="auto"/>
            </w:pPr>
            <w:r>
              <w:t>Flashcards</w:t>
            </w:r>
          </w:p>
        </w:tc>
        <w:tc>
          <w:tcPr>
            <w:tcW w:w="2016" w:type="dxa"/>
            <w:gridSpan w:val="2"/>
          </w:tcPr>
          <w:p w14:paraId="05AA8573">
            <w:pPr>
              <w:spacing w:after="0" w:line="240" w:lineRule="auto"/>
            </w:pPr>
            <w:r>
              <w:t>Generate cards</w:t>
            </w:r>
          </w:p>
        </w:tc>
        <w:tc>
          <w:tcPr>
            <w:tcW w:w="2016" w:type="dxa"/>
          </w:tcPr>
          <w:p w14:paraId="089C56BE">
            <w:pPr>
              <w:spacing w:after="0" w:line="240" w:lineRule="auto"/>
            </w:pPr>
            <w:r>
              <w:t>Valid cards returned/saved</w:t>
            </w:r>
          </w:p>
        </w:tc>
        <w:tc>
          <w:tcPr>
            <w:tcW w:w="2016" w:type="dxa"/>
          </w:tcPr>
          <w:p w14:paraId="6735E299">
            <w:pPr>
              <w:spacing w:after="0" w:line="240" w:lineRule="auto"/>
            </w:pPr>
            <w:r>
              <w:t>Pass / Update</w:t>
            </w:r>
          </w:p>
        </w:tc>
      </w:tr>
      <w:tr w14:paraId="57254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78B3C6CA">
            <w:pPr>
              <w:spacing w:after="0" w:line="240" w:lineRule="auto"/>
            </w:pPr>
            <w:r>
              <w:t>UAT-11</w:t>
            </w:r>
          </w:p>
        </w:tc>
        <w:tc>
          <w:tcPr>
            <w:tcW w:w="2016" w:type="dxa"/>
          </w:tcPr>
          <w:p w14:paraId="25807C28">
            <w:pPr>
              <w:spacing w:after="0" w:line="240" w:lineRule="auto"/>
            </w:pPr>
            <w:r>
              <w:t>Quiz</w:t>
            </w:r>
          </w:p>
        </w:tc>
        <w:tc>
          <w:tcPr>
            <w:tcW w:w="2016" w:type="dxa"/>
            <w:gridSpan w:val="2"/>
          </w:tcPr>
          <w:p w14:paraId="2DD1A2DD">
            <w:pPr>
              <w:spacing w:after="0" w:line="240" w:lineRule="auto"/>
            </w:pPr>
            <w:r>
              <w:t>Generate MCQs</w:t>
            </w:r>
          </w:p>
        </w:tc>
        <w:tc>
          <w:tcPr>
            <w:tcW w:w="2016" w:type="dxa"/>
          </w:tcPr>
          <w:p w14:paraId="303E680D">
            <w:pPr>
              <w:spacing w:after="0" w:line="240" w:lineRule="auto"/>
            </w:pPr>
            <w:r>
              <w:t>Quiz returned/saved</w:t>
            </w:r>
          </w:p>
        </w:tc>
        <w:tc>
          <w:tcPr>
            <w:tcW w:w="2016" w:type="dxa"/>
          </w:tcPr>
          <w:p w14:paraId="25BCFCE8">
            <w:pPr>
              <w:spacing w:after="0" w:line="240" w:lineRule="auto"/>
            </w:pPr>
            <w:r>
              <w:t>Pass / Update</w:t>
            </w:r>
          </w:p>
        </w:tc>
      </w:tr>
      <w:tr w14:paraId="5EB4F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6FD418EE">
            <w:pPr>
              <w:spacing w:after="0" w:line="240" w:lineRule="auto"/>
            </w:pPr>
            <w:r>
              <w:t>UAT-12</w:t>
            </w:r>
          </w:p>
        </w:tc>
        <w:tc>
          <w:tcPr>
            <w:tcW w:w="2016" w:type="dxa"/>
          </w:tcPr>
          <w:p w14:paraId="0C663954">
            <w:pPr>
              <w:spacing w:after="0" w:line="240" w:lineRule="auto"/>
            </w:pPr>
            <w:r>
              <w:t>Study Plan</w:t>
            </w:r>
          </w:p>
        </w:tc>
        <w:tc>
          <w:tcPr>
            <w:tcW w:w="2016" w:type="dxa"/>
            <w:gridSpan w:val="2"/>
          </w:tcPr>
          <w:p w14:paraId="713F174D">
            <w:pPr>
              <w:spacing w:after="0" w:line="240" w:lineRule="auto"/>
            </w:pPr>
            <w:r>
              <w:t>Goal/time/days supplied</w:t>
            </w:r>
          </w:p>
        </w:tc>
        <w:tc>
          <w:tcPr>
            <w:tcW w:w="2016" w:type="dxa"/>
          </w:tcPr>
          <w:p w14:paraId="64661A46">
            <w:pPr>
              <w:spacing w:after="0" w:line="240" w:lineRule="auto"/>
            </w:pPr>
            <w:r>
              <w:t>Schedule returned/saved</w:t>
            </w:r>
          </w:p>
        </w:tc>
        <w:tc>
          <w:tcPr>
            <w:tcW w:w="2016" w:type="dxa"/>
          </w:tcPr>
          <w:p w14:paraId="639180D6">
            <w:pPr>
              <w:spacing w:after="0" w:line="240" w:lineRule="auto"/>
            </w:pPr>
            <w:r>
              <w:t>Pass / Update</w:t>
            </w:r>
          </w:p>
        </w:tc>
      </w:tr>
      <w:tr w14:paraId="35F4E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0D3D2FA5">
            <w:pPr>
              <w:spacing w:after="0" w:line="240" w:lineRule="auto"/>
            </w:pPr>
            <w:r>
              <w:t>UAT-13</w:t>
            </w:r>
          </w:p>
        </w:tc>
        <w:tc>
          <w:tcPr>
            <w:tcW w:w="2016" w:type="dxa"/>
          </w:tcPr>
          <w:p w14:paraId="108A2D0A">
            <w:pPr>
              <w:spacing w:after="0" w:line="240" w:lineRule="auto"/>
            </w:pPr>
            <w:r>
              <w:t>Admin</w:t>
            </w:r>
          </w:p>
        </w:tc>
        <w:tc>
          <w:tcPr>
            <w:tcW w:w="2016" w:type="dxa"/>
            <w:gridSpan w:val="2"/>
          </w:tcPr>
          <w:p w14:paraId="1C2F4966">
            <w:pPr>
              <w:spacing w:after="0" w:line="240" w:lineRule="auto"/>
            </w:pPr>
            <w:r>
              <w:t>Student accesses admin</w:t>
            </w:r>
          </w:p>
        </w:tc>
        <w:tc>
          <w:tcPr>
            <w:tcW w:w="2016" w:type="dxa"/>
          </w:tcPr>
          <w:p w14:paraId="1277998A">
            <w:pPr>
              <w:spacing w:after="0" w:line="240" w:lineRule="auto"/>
            </w:pPr>
            <w:r>
              <w:t>403 returned</w:t>
            </w:r>
          </w:p>
        </w:tc>
        <w:tc>
          <w:tcPr>
            <w:tcW w:w="2016" w:type="dxa"/>
          </w:tcPr>
          <w:p w14:paraId="219A0DBA">
            <w:pPr>
              <w:spacing w:after="0" w:line="240" w:lineRule="auto"/>
            </w:pPr>
            <w:r>
              <w:t>Pass / Update</w:t>
            </w:r>
          </w:p>
        </w:tc>
      </w:tr>
      <w:tr w14:paraId="0F230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752A098F">
            <w:pPr>
              <w:spacing w:after="0" w:line="240" w:lineRule="auto"/>
            </w:pPr>
            <w:r>
              <w:t>UAT-14</w:t>
            </w:r>
          </w:p>
        </w:tc>
        <w:tc>
          <w:tcPr>
            <w:tcW w:w="2016" w:type="dxa"/>
          </w:tcPr>
          <w:p w14:paraId="0EB2CCE1">
            <w:pPr>
              <w:spacing w:after="0" w:line="240" w:lineRule="auto"/>
            </w:pPr>
            <w:r>
              <w:t>Admin</w:t>
            </w:r>
          </w:p>
        </w:tc>
        <w:tc>
          <w:tcPr>
            <w:tcW w:w="2016" w:type="dxa"/>
            <w:gridSpan w:val="2"/>
          </w:tcPr>
          <w:p w14:paraId="53E6CA81">
            <w:pPr>
              <w:spacing w:after="0" w:line="240" w:lineRule="auto"/>
            </w:pPr>
            <w:r>
              <w:t>Admin views users/stats</w:t>
            </w:r>
          </w:p>
        </w:tc>
        <w:tc>
          <w:tcPr>
            <w:tcW w:w="2016" w:type="dxa"/>
          </w:tcPr>
          <w:p w14:paraId="5E66C437">
            <w:pPr>
              <w:spacing w:after="0" w:line="240" w:lineRule="auto"/>
            </w:pPr>
            <w:r>
              <w:t>Data returned</w:t>
            </w:r>
          </w:p>
        </w:tc>
        <w:tc>
          <w:tcPr>
            <w:tcW w:w="2016" w:type="dxa"/>
          </w:tcPr>
          <w:p w14:paraId="3AFF9A30">
            <w:pPr>
              <w:spacing w:after="0" w:line="240" w:lineRule="auto"/>
            </w:pPr>
            <w:r>
              <w:t>Pass / Update</w:t>
            </w:r>
          </w:p>
        </w:tc>
      </w:tr>
      <w:tr w14:paraId="00FAE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22C7416C">
            <w:pPr>
              <w:spacing w:after="0" w:line="240" w:lineRule="auto"/>
            </w:pPr>
            <w:r>
              <w:t>UAT-15</w:t>
            </w:r>
          </w:p>
        </w:tc>
        <w:tc>
          <w:tcPr>
            <w:tcW w:w="2016" w:type="dxa"/>
          </w:tcPr>
          <w:p w14:paraId="764D5961">
            <w:pPr>
              <w:spacing w:after="0" w:line="240" w:lineRule="auto"/>
            </w:pPr>
            <w:r>
              <w:t>Delete</w:t>
            </w:r>
          </w:p>
        </w:tc>
        <w:tc>
          <w:tcPr>
            <w:tcW w:w="2016" w:type="dxa"/>
            <w:gridSpan w:val="2"/>
          </w:tcPr>
          <w:p w14:paraId="0F1FE335">
            <w:pPr>
              <w:spacing w:after="0" w:line="240" w:lineRule="auto"/>
            </w:pPr>
            <w:r>
              <w:t>Authorized material delete</w:t>
            </w:r>
          </w:p>
        </w:tc>
        <w:tc>
          <w:tcPr>
            <w:tcW w:w="2016" w:type="dxa"/>
          </w:tcPr>
          <w:p w14:paraId="188A0ACE">
            <w:pPr>
              <w:spacing w:after="0" w:line="240" w:lineRule="auto"/>
            </w:pPr>
            <w:r>
              <w:t>Material removed</w:t>
            </w:r>
          </w:p>
        </w:tc>
        <w:tc>
          <w:tcPr>
            <w:tcW w:w="2016" w:type="dxa"/>
          </w:tcPr>
          <w:p w14:paraId="50727901">
            <w:pPr>
              <w:spacing w:after="0" w:line="240" w:lineRule="auto"/>
            </w:pPr>
            <w:r>
              <w:t>Pass / Update</w:t>
            </w:r>
          </w:p>
        </w:tc>
      </w:tr>
    </w:tbl>
    <w:p w14:paraId="1BD0CA64">
      <w:r>
        <w:rPr>
          <w:b/>
        </w:rPr>
        <w:t>Acceptance Criteria</w:t>
      </w:r>
    </w:p>
    <w:p w14:paraId="3D23CD68">
      <w:r>
        <w:rPr>
          <w:b w:val="0"/>
        </w:rPr>
        <w:t>Protected endpoints require a valid access token</w:t>
      </w:r>
    </w:p>
    <w:p w14:paraId="44E9B8B5">
      <w:r>
        <w:rPr>
          <w:b w:val="0"/>
        </w:rPr>
        <w:t>Students access only their own materials</w:t>
      </w:r>
    </w:p>
    <w:p w14:paraId="2B20A57E">
      <w:r>
        <w:rPr>
          <w:b w:val="0"/>
        </w:rPr>
        <w:t>Admin endpoints require admin role</w:t>
      </w:r>
    </w:p>
    <w:p w14:paraId="38C7B6AF">
      <w:r>
        <w:rPr>
          <w:b w:val="0"/>
        </w:rPr>
        <w:t>AI endpoints return usable content or clear errors</w:t>
      </w:r>
    </w:p>
    <w:p w14:paraId="780AE8D8">
      <w:r>
        <w:rPr>
          <w:b w:val="0"/>
        </w:rPr>
        <w:t>Invalid requests return suitable status codes and JSON</w:t>
      </w:r>
    </w:p>
    <w:p w14:paraId="294A62AA">
      <w:r>
        <w:rPr>
          <w:b w:val="0"/>
        </w:rPr>
        <w:t>Secrets are supplied through environment variables</w:t>
      </w: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99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252</Words>
  <Characters>1535</Characters>
  <Lines>0</Lines>
  <Paragraphs>0</Paragraphs>
  <TotalTime>0</TotalTime>
  <ScaleCrop>false</ScaleCrop>
  <LinksUpToDate>false</LinksUpToDate>
  <CharactersWithSpaces>1692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Santhosh</cp:lastModifiedBy>
  <dcterms:modified xsi:type="dcterms:W3CDTF">2026-09-25T13:15:05Z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eyJoZGlkIjoiMjNlOGViMzI1ZTdmYTI0Y2YyNjUxMWM5OGNlNDAwZTEifQ==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2B03FB08BC554E12968FD6DA3193D513_12</vt:lpwstr>
  </property>
</Properties>
</file>