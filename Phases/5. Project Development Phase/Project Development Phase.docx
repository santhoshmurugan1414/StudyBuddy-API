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228CE">
      <w:pPr>
        <w:jc w:val="center"/>
      </w:pPr>
      <w:r>
        <w:rPr>
          <w:b/>
        </w:rPr>
        <w:t>AI StudyBuddy – AI-Powered Study Material Assistant</w:t>
      </w:r>
    </w:p>
    <w:p w14:paraId="3759FB73">
      <w:pPr>
        <w:jc w:val="center"/>
        <w:rPr>
          <w:b w:val="0"/>
        </w:rPr>
      </w:pPr>
      <w:r>
        <w:rPr>
          <w:b w:val="0"/>
        </w:rPr>
        <w:t>Project Development Phase</w:t>
      </w:r>
    </w:p>
    <w:p w14:paraId="65D76571">
      <w:pPr>
        <w:jc w:val="center"/>
      </w:pPr>
      <w:r>
        <w:t>Team ID: SWTID-2026-7434</w:t>
      </w:r>
    </w:p>
    <w:p w14:paraId="1656A82D">
      <w:pPr>
        <w:jc w:val="center"/>
      </w:pPr>
      <w:bookmarkStart w:id="0" w:name="_GoBack"/>
      <w:bookmarkEnd w:id="0"/>
      <w:r>
        <w:rPr>
          <w:b w:val="0"/>
        </w:rPr>
        <w:t>Team Leader: SANTHOSH M   |   Team Members: JEEVANANDHAM P, MOHANRAJ S, NANDHAKUMAR P, [TEAM MEMBER 4]</w:t>
      </w:r>
    </w:p>
    <w:p w14:paraId="393EE094">
      <w:r>
        <w:rPr>
          <w:b/>
        </w:rPr>
        <w:t>Project Development Template</w:t>
      </w:r>
    </w:p>
    <w:p w14:paraId="42E8C4D5">
      <w:r>
        <w:rPr>
          <w:b/>
        </w:rPr>
        <w:t>Epic 1: Project Setup</w:t>
      </w:r>
    </w:p>
    <w:p w14:paraId="6C4392D1">
      <w:r>
        <w:rPr>
          <w:b w:val="0"/>
        </w:rPr>
        <w:t>Create project folder and initialize npm</w:t>
      </w:r>
    </w:p>
    <w:p w14:paraId="72F81055">
      <w:r>
        <w:rPr>
          <w:b w:val="0"/>
        </w:rPr>
        <w:t>Install Express, Mongoose, dotenv, bcryptjs, jsonwebtoken, multer, CORS and Gemini SDK</w:t>
      </w:r>
    </w:p>
    <w:p w14:paraId="7761A28D">
      <w:r>
        <w:rPr>
          <w:b w:val="0"/>
        </w:rPr>
        <w:t>Configure index.js and modular src folders</w:t>
      </w:r>
    </w:p>
    <w:p w14:paraId="7C1BEC4A">
      <w:r>
        <w:rPr>
          <w:b/>
        </w:rPr>
        <w:t>Epic 2: Environment Configuration</w:t>
      </w:r>
    </w:p>
    <w:p w14:paraId="6FEB3741">
      <w:r>
        <w:rPr>
          <w:b w:val="0"/>
        </w:rPr>
        <w:t>PORT=5000</w:t>
      </w:r>
    </w:p>
    <w:p w14:paraId="48914E37">
      <w:r>
        <w:rPr>
          <w:b w:val="0"/>
        </w:rPr>
        <w:t>MONGO_URI=mongodb://localhost:27017/ai-studybuddy</w:t>
      </w:r>
    </w:p>
    <w:p w14:paraId="467B0E16">
      <w:r>
        <w:rPr>
          <w:b w:val="0"/>
        </w:rPr>
        <w:t>JWT_ACCESS_SECRET=...</w:t>
      </w:r>
    </w:p>
    <w:p w14:paraId="097E768D">
      <w:r>
        <w:rPr>
          <w:b w:val="0"/>
        </w:rPr>
        <w:t>JWT_REFRESH_SECRET=...</w:t>
      </w:r>
    </w:p>
    <w:p w14:paraId="545DCD6F">
      <w:r>
        <w:rPr>
          <w:b w:val="0"/>
        </w:rPr>
        <w:t>GEMINI_API_KEY=...</w:t>
      </w:r>
    </w:p>
    <w:p w14:paraId="088C8186">
      <w:r>
        <w:rPr>
          <w:b w:val="0"/>
        </w:rPr>
        <w:t>NODE_ENV=development</w:t>
      </w:r>
    </w:p>
    <w:p w14:paraId="39735E7A">
      <w:r>
        <w:rPr>
          <w:b/>
        </w:rPr>
        <w:t>Epic 3: Backend Development</w:t>
      </w:r>
    </w:p>
    <w:p w14:paraId="148F7F34">
      <w:r>
        <w:rPr>
          <w:b w:val="0"/>
        </w:rPr>
        <w:t>Server configuration</w:t>
      </w:r>
    </w:p>
    <w:p w14:paraId="518F4572">
      <w:r>
        <w:rPr>
          <w:b w:val="0"/>
        </w:rPr>
        <w:t>Database configuration</w:t>
      </w:r>
    </w:p>
    <w:p w14:paraId="0D0F25BB">
      <w:r>
        <w:rPr>
          <w:b w:val="0"/>
        </w:rPr>
        <w:t>Authentication/JWT</w:t>
      </w:r>
    </w:p>
    <w:p w14:paraId="20C53BCC">
      <w:r>
        <w:rPr>
          <w:b w:val="0"/>
        </w:rPr>
        <w:t>Material upload and CRUD</w:t>
      </w:r>
    </w:p>
    <w:p w14:paraId="0CCF531B">
      <w:r>
        <w:rPr>
          <w:b w:val="0"/>
        </w:rPr>
        <w:t>Gemini AI services</w:t>
      </w:r>
    </w:p>
    <w:p w14:paraId="471CED2A">
      <w:r>
        <w:rPr>
          <w:b w:val="0"/>
        </w:rPr>
        <w:t>Role-based access</w:t>
      </w:r>
    </w:p>
    <w:p w14:paraId="578A8F15">
      <w:r>
        <w:rPr>
          <w:b w:val="0"/>
        </w:rPr>
        <w:t>Global error handling</w:t>
      </w:r>
    </w:p>
    <w:p w14:paraId="78811CED">
      <w:r>
        <w:rPr>
          <w:b/>
        </w:rPr>
        <w:t>Epic 4: Database Configuration</w:t>
      </w:r>
    </w:p>
    <w:p w14:paraId="18A78EF8">
      <w:r>
        <w:rPr>
          <w:b w:val="0"/>
        </w:rPr>
        <w:t>Users collection and schema</w:t>
      </w:r>
    </w:p>
    <w:p w14:paraId="04DEFFB8">
      <w:r>
        <w:rPr>
          <w:b w:val="0"/>
        </w:rPr>
        <w:t>Materials collection and schema</w:t>
      </w:r>
    </w:p>
    <w:p w14:paraId="400A350A">
      <w:r>
        <w:rPr>
          <w:b w:val="0"/>
        </w:rPr>
        <w:t>Mongoose connection and timestamps</w:t>
      </w:r>
    </w:p>
    <w:p w14:paraId="4F1645A9">
      <w:r>
        <w:rPr>
          <w:b w:val="0"/>
        </w:rPr>
        <w:t>User-to-material reference</w:t>
      </w:r>
    </w:p>
    <w:p w14:paraId="447A5FCF">
      <w:r>
        <w:rPr>
          <w:b/>
        </w:rPr>
        <w:t>Epic 5: Project Execution</w:t>
      </w:r>
    </w:p>
    <w:p w14:paraId="7712B2DC">
      <w:r>
        <w:rPr>
          <w:b w:val="0"/>
        </w:rPr>
        <w:t>Start the server after npm install and .env configuration</w:t>
      </w:r>
    </w:p>
    <w:p w14:paraId="463AD4BD">
      <w:r>
        <w:rPr>
          <w:b w:val="0"/>
        </w:rPr>
        <w:t>Test APIs using Thunder Client/Postman</w:t>
      </w:r>
    </w:p>
    <w:p w14:paraId="044CE747">
      <w:r>
        <w:rPr>
          <w:b w:val="0"/>
        </w:rPr>
        <w:t>Authentication: register, login, refresh, logout</w:t>
      </w:r>
    </w:p>
    <w:p w14:paraId="5C7618C2">
      <w:r>
        <w:rPr>
          <w:b w:val="0"/>
        </w:rPr>
        <w:t>Materials: upload, list, retrieve, delete</w:t>
      </w:r>
    </w:p>
    <w:p w14:paraId="0003BD9F">
      <w:r>
        <w:rPr>
          <w:b w:val="0"/>
        </w:rPr>
        <w:t>AI: summary, flashcards, quiz, study plan</w:t>
      </w:r>
    </w:p>
    <w:p w14:paraId="79259B1E">
      <w:r>
        <w:rPr>
          <w:b w:val="0"/>
        </w:rPr>
        <w:t>Admin: users, delete user, stats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FBC7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E20E6DD">
            <w:pPr>
              <w:spacing w:after="0" w:line="240" w:lineRule="auto"/>
            </w:pPr>
            <w:r>
              <w:rPr>
                <w:b/>
              </w:rPr>
              <w:t>Date</w:t>
            </w:r>
          </w:p>
        </w:tc>
        <w:tc>
          <w:tcPr>
            <w:tcW w:w="5040" w:type="dxa"/>
          </w:tcPr>
          <w:p w14:paraId="4F29AFEA">
            <w:pPr>
              <w:spacing w:after="0" w:line="240" w:lineRule="auto"/>
            </w:pPr>
            <w:r>
              <w:rPr>
                <w:b/>
              </w:rPr>
              <w:t>25/09/2026</w:t>
            </w:r>
          </w:p>
        </w:tc>
      </w:tr>
      <w:tr w14:paraId="4354B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7C30F6A">
            <w:pPr>
              <w:spacing w:after="0" w:line="240" w:lineRule="auto"/>
            </w:pPr>
            <w:r>
              <w:t>Team ID</w:t>
            </w:r>
          </w:p>
        </w:tc>
        <w:tc>
          <w:tcPr>
            <w:tcW w:w="5040" w:type="dxa"/>
          </w:tcPr>
          <w:p w14:paraId="615E2286">
            <w:pPr>
              <w:spacing w:after="0" w:line="240" w:lineRule="auto"/>
            </w:pPr>
            <w:r>
              <w:t>SWTID-2026-7434</w:t>
            </w:r>
          </w:p>
        </w:tc>
      </w:tr>
      <w:tr w14:paraId="1ED8F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9788C81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040" w:type="dxa"/>
          </w:tcPr>
          <w:p w14:paraId="13A47349">
            <w:pPr>
              <w:spacing w:after="0" w:line="240" w:lineRule="auto"/>
            </w:pPr>
            <w:r>
              <w:t>AI StudyBuddy</w:t>
            </w:r>
          </w:p>
        </w:tc>
      </w:tr>
    </w:tbl>
    <w:p w14:paraId="5569F9B0"/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E8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156</Words>
  <Characters>1132</Characters>
  <Lines>0</Lines>
  <Paragraphs>0</Paragraphs>
  <TotalTime>0</TotalTime>
  <ScaleCrop>false</ScaleCrop>
  <LinksUpToDate>false</LinksUpToDate>
  <CharactersWithSpaces>1250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Santhosh</cp:lastModifiedBy>
  <dcterms:modified xsi:type="dcterms:W3CDTF">2026-09-25T13:14:46Z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eyJoZGlkIjoiMjNlOGViMzI1ZTdmYTI0Y2YyNjUxMWM5OGNlNDAwZTEifQ==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176AFCCB62284C82A37A0CDBCAFAE3BE_12</vt:lpwstr>
  </property>
</Properties>
</file>