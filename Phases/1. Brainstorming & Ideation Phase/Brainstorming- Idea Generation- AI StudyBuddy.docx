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C8D3C">
      <w:pPr>
        <w:jc w:val="center"/>
      </w:pPr>
      <w:r>
        <w:rPr>
          <w:b/>
        </w:rPr>
        <w:t>AI StudyBuddy – AI-Powered Study Material Assistant</w:t>
      </w:r>
    </w:p>
    <w:p w14:paraId="1478B56B">
      <w:pPr>
        <w:jc w:val="center"/>
      </w:pPr>
      <w:r>
        <w:rPr>
          <w:b w:val="0"/>
        </w:rPr>
        <w:t>Ideation Phase</w:t>
      </w:r>
    </w:p>
    <w:p w14:paraId="3759FB73">
      <w:pPr>
        <w:jc w:val="center"/>
        <w:rPr>
          <w:b w:val="0"/>
        </w:rPr>
      </w:pPr>
      <w:r>
        <w:rPr>
          <w:b w:val="0"/>
        </w:rPr>
        <w:t>Brainstorm &amp; Idea Prioritization</w:t>
      </w:r>
    </w:p>
    <w:p w14:paraId="3F629CC5">
      <w:pPr>
        <w:jc w:val="center"/>
        <w:rPr>
          <w:b w:val="0"/>
        </w:rPr>
      </w:pPr>
      <w:r>
        <w:t>Team ID: SWTID-2026-7434</w:t>
      </w:r>
      <w:bookmarkStart w:id="0" w:name="_GoBack"/>
      <w:bookmarkEnd w:id="0"/>
    </w:p>
    <w:p w14:paraId="6FB21EFC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79196C11">
      <w:r>
        <w:rPr>
          <w:b/>
        </w:rPr>
        <w:t>Brainstorm &amp; Idea Prioritization Template</w:t>
      </w:r>
    </w:p>
    <w:p w14:paraId="20EF6CDB">
      <w:r>
        <w:rPr>
          <w:b w:val="0"/>
        </w:rPr>
        <w:t>Brainstorming is used to identify a practical solution to a real-world learning problem. The team explored student-focused applications using Node.js, Express.js, MongoDB and generative AI, evaluating ideas for feasibility, usefulness, security, scalability and learning value.</w:t>
      </w:r>
    </w:p>
    <w:p w14:paraId="2BA1E12C">
      <w:r>
        <w:rPr>
          <w:b/>
        </w:rPr>
        <w:t>Step-1: Team Gathering, Collaboration and Select the Problem Statement</w:t>
      </w:r>
    </w:p>
    <w:p w14:paraId="1D5EC4DD">
      <w:r>
        <w:rPr>
          <w:b w:val="0"/>
        </w:rPr>
        <w:t>Ideas considered: expense manager, task management system, e-learning resource manager, exam preparation planner, and an AI-powered study material assistant.</w:t>
      </w:r>
    </w:p>
    <w:p w14:paraId="183F2950">
      <w:r>
        <w:rPr>
          <w:b w:val="0"/>
        </w:rPr>
        <w:t>Problem Statement: Students spend significant time reading large study materials, creating summaries, preparing revision questions, and planning study time manually. The team therefore selected AI StudyBuddy, a secure backend that stores study materials and uses Google Gemini AI to generate summaries, flashcards, quizzes, and personalized study plans.</w:t>
      </w:r>
    </w:p>
    <w:p w14:paraId="54D696D1">
      <w:r>
        <w:rPr>
          <w:b/>
        </w:rPr>
        <w:t>Step-2: Brainstorm, Idea Listing and Grouping</w:t>
      </w:r>
    </w:p>
    <w:p w14:paraId="10F51A53">
      <w:r>
        <w:rPr>
          <w:b w:val="0"/>
        </w:rPr>
        <w:t>Authentication: JWT registration/login, protected routes, bcrypt password hashing, student/admin roles.</w:t>
      </w:r>
    </w:p>
    <w:p w14:paraId="1E473265">
      <w:r>
        <w:rPr>
          <w:b w:val="0"/>
        </w:rPr>
        <w:t>Core features: upload .txt/.md/.pdf, list/view/delete materials, store generated learning content.</w:t>
      </w:r>
    </w:p>
    <w:p w14:paraId="769A20D4">
      <w:r>
        <w:rPr>
          <w:b w:val="0"/>
        </w:rPr>
        <w:t>AI features: summaries, flashcards, MCQ quizzes, personalized study plans.</w:t>
      </w:r>
    </w:p>
    <w:p w14:paraId="56B211E2">
      <w:r>
        <w:rPr>
          <w:b w:val="0"/>
        </w:rPr>
        <w:t>Technical ideas: modular backend, REST APIs, MongoDB/Mongoose, Multer and centralized error handling.</w:t>
      </w:r>
    </w:p>
    <w:p w14:paraId="1FEDB345">
      <w:r>
        <w:rPr>
          <w:b/>
        </w:rPr>
        <w:t>Step-3: Idea Prioritization</w:t>
      </w:r>
    </w:p>
    <w:p w14:paraId="25733781">
      <w:r>
        <w:rPr>
          <w:b w:val="0"/>
        </w:rPr>
        <w:t>High Priority: JWT authentication, role-based access, material CRUD, Gemini summary, flashcards, quiz and study plan.</w:t>
      </w:r>
    </w:p>
    <w:p w14:paraId="777BBF8F">
      <w:r>
        <w:rPr>
          <w:b w:val="0"/>
        </w:rPr>
        <w:t>Medium Priority: PDF text extraction improvements, search/filtering, pagination and stronger validation.</w:t>
      </w:r>
    </w:p>
    <w:p w14:paraId="38F4D064">
      <w:r>
        <w:rPr>
          <w:b w:val="0"/>
        </w:rPr>
        <w:t>Future Scope: progress tracking, quiz scores, notifications, analytics, frontend and advanced AI tutoring.</w:t>
      </w:r>
    </w:p>
    <w:p w14:paraId="511DB67C">
      <w:r>
        <w:rPr>
          <w:b w:val="0"/>
        </w:rPr>
        <w:t>Final Decision: AI StudyBuddy was selected because it combines secure backend development, database management, file handling and practical generative-AI learning features in one educational application.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5F7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A437266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649247DF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0AC5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8AE458E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12C2822D">
            <w:pPr>
              <w:spacing w:after="0" w:line="240" w:lineRule="auto"/>
            </w:pPr>
            <w:r>
              <w:t>SWTID-2026-7434</w:t>
            </w:r>
          </w:p>
        </w:tc>
      </w:tr>
      <w:tr w14:paraId="41EA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1E8378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1601D034">
            <w:pPr>
              <w:spacing w:after="0" w:line="240" w:lineRule="auto"/>
            </w:pPr>
            <w:r>
              <w:t>AI StudyBuddy</w:t>
            </w:r>
          </w:p>
        </w:tc>
      </w:tr>
    </w:tbl>
    <w:p w14:paraId="5D0664DD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0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1890</Characters>
  <Lines>0</Lines>
  <Paragraphs>0</Paragraphs>
  <TotalTime>0</TotalTime>
  <ScaleCrop>false</ScaleCrop>
  <LinksUpToDate>false</LinksUpToDate>
  <CharactersWithSpaces>2136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11C29AA4DB9443C79C2A3EB249E4D90A_12</vt:lpwstr>
  </property>
</Properties>
</file>