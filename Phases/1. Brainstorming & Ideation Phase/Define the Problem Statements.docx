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34D44">
      <w:pPr>
        <w:jc w:val="center"/>
      </w:pPr>
      <w:r>
        <w:rPr>
          <w:b/>
        </w:rPr>
        <w:t>AI StudyBuddy – AI-Powered Study Material Assistant</w:t>
      </w:r>
    </w:p>
    <w:p w14:paraId="30CCE69D">
      <w:pPr>
        <w:jc w:val="center"/>
      </w:pPr>
      <w:r>
        <w:rPr>
          <w:b w:val="0"/>
        </w:rPr>
        <w:t>Ideation Phase</w:t>
      </w:r>
    </w:p>
    <w:p w14:paraId="3759FB73">
      <w:pPr>
        <w:jc w:val="center"/>
        <w:rPr>
          <w:b w:val="0"/>
        </w:rPr>
      </w:pPr>
      <w:r>
        <w:rPr>
          <w:b w:val="0"/>
        </w:rPr>
        <w:t>Define the Problem Statements</w:t>
      </w:r>
      <w:bookmarkStart w:id="0" w:name="_GoBack"/>
    </w:p>
    <w:p w14:paraId="56733C7A">
      <w:pPr>
        <w:jc w:val="center"/>
      </w:pPr>
      <w:r>
        <w:t>Team ID: SWTID-2026-7434</w:t>
      </w:r>
      <w:bookmarkEnd w:id="0"/>
    </w:p>
    <w:p w14:paraId="01856509">
      <w:pPr>
        <w:jc w:val="center"/>
      </w:pPr>
      <w:r>
        <w:rPr>
          <w:b w:val="0"/>
        </w:rPr>
        <w:t>Team Leader: SANTHOSH M   |   Team Members: JEEVANANDHAM P, MOHANRAJ S, NANDHAKUMAR P, [TEAM MEMBER 4]</w:t>
      </w:r>
    </w:p>
    <w:p w14:paraId="64317676">
      <w:r>
        <w:rPr>
          <w:b/>
        </w:rPr>
        <w:t>Customer Problem Statement Template</w:t>
      </w:r>
    </w:p>
    <w:p w14:paraId="7437B49A">
      <w:r>
        <w:rPr>
          <w:b w:val="0"/>
        </w:rPr>
        <w:t>The problem statement identifies challenges students face when working with digital study materials and helps guide a secure, simple and AI-assisted solution.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 w14:paraId="4C307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gridSpan w:val="3"/>
          </w:tcPr>
          <w:p w14:paraId="1B1BC178">
            <w:pPr>
              <w:spacing w:after="0" w:line="240" w:lineRule="auto"/>
            </w:pPr>
            <w:r>
              <w:rPr>
                <w:b/>
              </w:rPr>
              <w:t>Date</w:t>
            </w:r>
          </w:p>
        </w:tc>
        <w:tc>
          <w:tcPr>
            <w:tcW w:w="5040" w:type="dxa"/>
            <w:gridSpan w:val="3"/>
          </w:tcPr>
          <w:p w14:paraId="3B22C242">
            <w:pPr>
              <w:spacing w:after="0" w:line="240" w:lineRule="auto"/>
            </w:pPr>
            <w:r>
              <w:rPr>
                <w:b/>
              </w:rPr>
              <w:t>25/09/2026</w:t>
            </w:r>
          </w:p>
        </w:tc>
      </w:tr>
      <w:tr w14:paraId="2949A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gridSpan w:val="3"/>
          </w:tcPr>
          <w:p w14:paraId="7B0E4570">
            <w:pPr>
              <w:spacing w:after="0" w:line="240" w:lineRule="auto"/>
            </w:pPr>
            <w:r>
              <w:t>Team ID</w:t>
            </w:r>
          </w:p>
        </w:tc>
        <w:tc>
          <w:tcPr>
            <w:tcW w:w="5040" w:type="dxa"/>
            <w:gridSpan w:val="3"/>
          </w:tcPr>
          <w:p w14:paraId="5627B69C">
            <w:pPr>
              <w:spacing w:after="0" w:line="240" w:lineRule="auto"/>
            </w:pPr>
            <w:r>
              <w:t>SWTID-2026-7434</w:t>
            </w:r>
          </w:p>
        </w:tc>
      </w:tr>
      <w:tr w14:paraId="6B22B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gridSpan w:val="3"/>
          </w:tcPr>
          <w:p w14:paraId="57DCB6F3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5040" w:type="dxa"/>
            <w:gridSpan w:val="3"/>
          </w:tcPr>
          <w:p w14:paraId="2DC397E5">
            <w:pPr>
              <w:spacing w:after="0" w:line="240" w:lineRule="auto"/>
            </w:pPr>
            <w:r>
              <w:t>AI StudyBuddy</w:t>
            </w:r>
          </w:p>
        </w:tc>
      </w:tr>
      <w:tr w14:paraId="3A075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2C1C208B">
            <w:pPr>
              <w:spacing w:after="0" w:line="240" w:lineRule="auto"/>
            </w:pPr>
            <w:r>
              <w:rPr>
                <w:b/>
              </w:rPr>
              <w:t>Problem Statement</w:t>
            </w:r>
          </w:p>
        </w:tc>
        <w:tc>
          <w:tcPr>
            <w:tcW w:w="1680" w:type="dxa"/>
          </w:tcPr>
          <w:p w14:paraId="4EB2FCD2">
            <w:pPr>
              <w:spacing w:after="0" w:line="240" w:lineRule="auto"/>
            </w:pPr>
            <w:r>
              <w:rPr>
                <w:b/>
              </w:rPr>
              <w:t>I am (Customer)</w:t>
            </w:r>
          </w:p>
        </w:tc>
        <w:tc>
          <w:tcPr>
            <w:tcW w:w="1680" w:type="dxa"/>
          </w:tcPr>
          <w:p w14:paraId="5343DFDE">
            <w:pPr>
              <w:spacing w:after="0" w:line="240" w:lineRule="auto"/>
            </w:pPr>
            <w:r>
              <w:rPr>
                <w:b/>
              </w:rPr>
              <w:t>I'm trying to</w:t>
            </w:r>
          </w:p>
        </w:tc>
        <w:tc>
          <w:tcPr>
            <w:tcW w:w="1680" w:type="dxa"/>
          </w:tcPr>
          <w:p w14:paraId="3D34B7A3">
            <w:pPr>
              <w:spacing w:after="0" w:line="240" w:lineRule="auto"/>
            </w:pPr>
            <w:r>
              <w:rPr>
                <w:b/>
              </w:rPr>
              <w:t>But</w:t>
            </w:r>
          </w:p>
        </w:tc>
        <w:tc>
          <w:tcPr>
            <w:tcW w:w="1680" w:type="dxa"/>
          </w:tcPr>
          <w:p w14:paraId="70A091A0">
            <w:pPr>
              <w:spacing w:after="0" w:line="240" w:lineRule="auto"/>
            </w:pPr>
            <w:r>
              <w:rPr>
                <w:b/>
              </w:rPr>
              <w:t>Because</w:t>
            </w:r>
          </w:p>
        </w:tc>
        <w:tc>
          <w:tcPr>
            <w:tcW w:w="1680" w:type="dxa"/>
          </w:tcPr>
          <w:p w14:paraId="2056E69F">
            <w:pPr>
              <w:spacing w:after="0" w:line="240" w:lineRule="auto"/>
            </w:pPr>
            <w:r>
              <w:rPr>
                <w:b/>
              </w:rPr>
              <w:t>Which makes me feel</w:t>
            </w:r>
          </w:p>
        </w:tc>
      </w:tr>
      <w:tr w14:paraId="31868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59AD722A">
            <w:pPr>
              <w:spacing w:after="0" w:line="240" w:lineRule="auto"/>
            </w:pPr>
            <w:r>
              <w:t>PS-1</w:t>
            </w:r>
          </w:p>
        </w:tc>
        <w:tc>
          <w:tcPr>
            <w:tcW w:w="1680" w:type="dxa"/>
          </w:tcPr>
          <w:p w14:paraId="1D67FE8C">
            <w:pPr>
              <w:spacing w:after="0" w:line="240" w:lineRule="auto"/>
            </w:pPr>
            <w:r>
              <w:t>A college student</w:t>
            </w:r>
          </w:p>
        </w:tc>
        <w:tc>
          <w:tcPr>
            <w:tcW w:w="1680" w:type="dxa"/>
          </w:tcPr>
          <w:p w14:paraId="123F93CA">
            <w:pPr>
              <w:spacing w:after="0" w:line="240" w:lineRule="auto"/>
            </w:pPr>
            <w:r>
              <w:t>understand large study materials quickly</w:t>
            </w:r>
          </w:p>
        </w:tc>
        <w:tc>
          <w:tcPr>
            <w:tcW w:w="1680" w:type="dxa"/>
          </w:tcPr>
          <w:p w14:paraId="1C7BB979">
            <w:pPr>
              <w:spacing w:after="0" w:line="240" w:lineRule="auto"/>
            </w:pPr>
            <w:r>
              <w:t>manual reading and summarization takes time</w:t>
            </w:r>
          </w:p>
        </w:tc>
        <w:tc>
          <w:tcPr>
            <w:tcW w:w="1680" w:type="dxa"/>
          </w:tcPr>
          <w:p w14:paraId="78C65889">
            <w:pPr>
              <w:spacing w:after="0" w:line="240" w:lineRule="auto"/>
            </w:pPr>
            <w:r>
              <w:t>I need concise AI summaries</w:t>
            </w:r>
          </w:p>
        </w:tc>
        <w:tc>
          <w:tcPr>
            <w:tcW w:w="1680" w:type="dxa"/>
          </w:tcPr>
          <w:p w14:paraId="2B481D8C">
            <w:pPr>
              <w:spacing w:after="0" w:line="240" w:lineRule="auto"/>
            </w:pPr>
            <w:r>
              <w:t>Overwhelmed</w:t>
            </w:r>
          </w:p>
        </w:tc>
      </w:tr>
      <w:tr w14:paraId="4DAA6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36B10C1C">
            <w:pPr>
              <w:spacing w:after="0" w:line="240" w:lineRule="auto"/>
            </w:pPr>
            <w:r>
              <w:t>PS-2</w:t>
            </w:r>
          </w:p>
        </w:tc>
        <w:tc>
          <w:tcPr>
            <w:tcW w:w="1680" w:type="dxa"/>
          </w:tcPr>
          <w:p w14:paraId="270B235D">
            <w:pPr>
              <w:spacing w:after="0" w:line="240" w:lineRule="auto"/>
            </w:pPr>
            <w:r>
              <w:t>An exam-preparing student</w:t>
            </w:r>
          </w:p>
        </w:tc>
        <w:tc>
          <w:tcPr>
            <w:tcW w:w="1680" w:type="dxa"/>
          </w:tcPr>
          <w:p w14:paraId="321A2B4D">
            <w:pPr>
              <w:spacing w:after="0" w:line="240" w:lineRule="auto"/>
            </w:pPr>
            <w:r>
              <w:t>revise important concepts</w:t>
            </w:r>
          </w:p>
        </w:tc>
        <w:tc>
          <w:tcPr>
            <w:tcW w:w="1680" w:type="dxa"/>
          </w:tcPr>
          <w:p w14:paraId="7FCD35A0">
            <w:pPr>
              <w:spacing w:after="0" w:line="240" w:lineRule="auto"/>
            </w:pPr>
            <w:r>
              <w:t>creating flashcards manually is repetitive</w:t>
            </w:r>
          </w:p>
        </w:tc>
        <w:tc>
          <w:tcPr>
            <w:tcW w:w="1680" w:type="dxa"/>
          </w:tcPr>
          <w:p w14:paraId="0741B22F">
            <w:pPr>
              <w:spacing w:after="0" w:line="240" w:lineRule="auto"/>
            </w:pPr>
            <w:r>
              <w:t>I need automatic revision cards</w:t>
            </w:r>
          </w:p>
        </w:tc>
        <w:tc>
          <w:tcPr>
            <w:tcW w:w="1680" w:type="dxa"/>
          </w:tcPr>
          <w:p w14:paraId="2BE7B823">
            <w:pPr>
              <w:spacing w:after="0" w:line="240" w:lineRule="auto"/>
            </w:pPr>
            <w:r>
              <w:t>Frustrated</w:t>
            </w:r>
          </w:p>
        </w:tc>
      </w:tr>
      <w:tr w14:paraId="73839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768D4AB3">
            <w:pPr>
              <w:spacing w:after="0" w:line="240" w:lineRule="auto"/>
            </w:pPr>
            <w:r>
              <w:t>PS-3</w:t>
            </w:r>
          </w:p>
        </w:tc>
        <w:tc>
          <w:tcPr>
            <w:tcW w:w="1680" w:type="dxa"/>
          </w:tcPr>
          <w:p w14:paraId="2283677E">
            <w:pPr>
              <w:spacing w:after="0" w:line="240" w:lineRule="auto"/>
            </w:pPr>
            <w:r>
              <w:t>A student practicing tests</w:t>
            </w:r>
          </w:p>
        </w:tc>
        <w:tc>
          <w:tcPr>
            <w:tcW w:w="1680" w:type="dxa"/>
          </w:tcPr>
          <w:p w14:paraId="5765EF27">
            <w:pPr>
              <w:spacing w:after="0" w:line="240" w:lineRule="auto"/>
            </w:pPr>
            <w:r>
              <w:t>check my understanding</w:t>
            </w:r>
          </w:p>
        </w:tc>
        <w:tc>
          <w:tcPr>
            <w:tcW w:w="1680" w:type="dxa"/>
          </w:tcPr>
          <w:p w14:paraId="03B5AD31">
            <w:pPr>
              <w:spacing w:after="0" w:line="240" w:lineRule="auto"/>
            </w:pPr>
            <w:r>
              <w:t>writing MCQs takes time</w:t>
            </w:r>
          </w:p>
        </w:tc>
        <w:tc>
          <w:tcPr>
            <w:tcW w:w="1680" w:type="dxa"/>
          </w:tcPr>
          <w:p w14:paraId="18170156">
            <w:pPr>
              <w:spacing w:after="0" w:line="240" w:lineRule="auto"/>
            </w:pPr>
            <w:r>
              <w:t>I need quizzes from my material</w:t>
            </w:r>
          </w:p>
        </w:tc>
        <w:tc>
          <w:tcPr>
            <w:tcW w:w="1680" w:type="dxa"/>
          </w:tcPr>
          <w:p w14:paraId="2F5909B2">
            <w:pPr>
              <w:spacing w:after="0" w:line="240" w:lineRule="auto"/>
            </w:pPr>
            <w:r>
              <w:t>Uncertain</w:t>
            </w:r>
          </w:p>
        </w:tc>
      </w:tr>
      <w:tr w14:paraId="78220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16011EB0">
            <w:pPr>
              <w:spacing w:after="0" w:line="240" w:lineRule="auto"/>
            </w:pPr>
            <w:r>
              <w:t>PS-4</w:t>
            </w:r>
          </w:p>
        </w:tc>
        <w:tc>
          <w:tcPr>
            <w:tcW w:w="1680" w:type="dxa"/>
          </w:tcPr>
          <w:p w14:paraId="67F19CAF">
            <w:pPr>
              <w:spacing w:after="0" w:line="240" w:lineRule="auto"/>
            </w:pPr>
            <w:r>
              <w:t>A busy student</w:t>
            </w:r>
          </w:p>
        </w:tc>
        <w:tc>
          <w:tcPr>
            <w:tcW w:w="1680" w:type="dxa"/>
          </w:tcPr>
          <w:p w14:paraId="1B0A25D5">
            <w:pPr>
              <w:spacing w:after="0" w:line="240" w:lineRule="auto"/>
            </w:pPr>
            <w:r>
              <w:t>organize study time</w:t>
            </w:r>
          </w:p>
        </w:tc>
        <w:tc>
          <w:tcPr>
            <w:tcW w:w="1680" w:type="dxa"/>
          </w:tcPr>
          <w:p w14:paraId="160351AC">
            <w:pPr>
              <w:spacing w:after="0" w:line="240" w:lineRule="auto"/>
            </w:pPr>
            <w:r>
              <w:t>I lack a structured daily plan</w:t>
            </w:r>
          </w:p>
        </w:tc>
        <w:tc>
          <w:tcPr>
            <w:tcW w:w="1680" w:type="dxa"/>
          </w:tcPr>
          <w:p w14:paraId="3EF1DD02">
            <w:pPr>
              <w:spacing w:after="0" w:line="240" w:lineRule="auto"/>
            </w:pPr>
            <w:r>
              <w:t>I need a personalized schedule</w:t>
            </w:r>
          </w:p>
        </w:tc>
        <w:tc>
          <w:tcPr>
            <w:tcW w:w="1680" w:type="dxa"/>
          </w:tcPr>
          <w:p w14:paraId="4C76E925">
            <w:pPr>
              <w:spacing w:after="0" w:line="240" w:lineRule="auto"/>
            </w:pPr>
            <w:r>
              <w:t>Stressed</w:t>
            </w:r>
          </w:p>
        </w:tc>
      </w:tr>
    </w:tbl>
    <w:p w14:paraId="584F8B9F"/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C1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155</Words>
  <Characters>906</Characters>
  <Lines>0</Lines>
  <Paragraphs>0</Paragraphs>
  <TotalTime>0</TotalTime>
  <ScaleCrop>false</ScaleCrop>
  <LinksUpToDate>false</LinksUpToDate>
  <CharactersWithSpaces>1023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Santhosh</cp:lastModifiedBy>
  <dcterms:modified xsi:type="dcterms:W3CDTF">2026-09-25T13:12:22Z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eyJoZGlkIjoiMjNlOGViMzI1ZTdmYTI0Y2YyNjUxMWM5OGNlNDAwZTEifQ==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488BBC4BC46E49FA850345D9B37EAE62_12</vt:lpwstr>
  </property>
</Properties>
</file>