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D9DD9">
      <w:pPr>
        <w:jc w:val="center"/>
      </w:pPr>
      <w:r>
        <w:rPr>
          <w:b/>
        </w:rPr>
        <w:t>AI StudyBuddy – AI-Powered Study Material Assistant</w:t>
      </w:r>
    </w:p>
    <w:p w14:paraId="78DD45B0">
      <w:pPr>
        <w:jc w:val="center"/>
      </w:pPr>
      <w:r>
        <w:rPr>
          <w:b w:val="0"/>
        </w:rPr>
        <w:t>Project Design Phase</w:t>
      </w:r>
    </w:p>
    <w:p w14:paraId="3759FB73">
      <w:pPr>
        <w:jc w:val="center"/>
        <w:rPr>
          <w:b w:val="0"/>
        </w:rPr>
      </w:pPr>
      <w:r>
        <w:rPr>
          <w:b w:val="0"/>
        </w:rPr>
        <w:t>Problem – Solution Fit Template</w:t>
      </w:r>
    </w:p>
    <w:p w14:paraId="205A1CA6">
      <w:pPr>
        <w:jc w:val="center"/>
      </w:pPr>
      <w:r>
        <w:t>Team ID: SWTID-2026-7434</w:t>
      </w:r>
      <w:bookmarkStart w:id="0" w:name="_GoBack"/>
      <w:bookmarkEnd w:id="0"/>
    </w:p>
    <w:p w14:paraId="424A6F2B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55E3B027">
      <w:r>
        <w:rPr>
          <w:b/>
        </w:rPr>
        <w:t>Problem – Solution Fit Overview:</w:t>
      </w:r>
    </w:p>
    <w:p w14:paraId="172BC2F7">
      <w:r>
        <w:rPr>
          <w:b w:val="0"/>
        </w:rPr>
        <w:t>The Problem–Solution Fit validates that AI StudyBuddy authentication, database, material management and AI modules address the needs identified during ideation.</w:t>
      </w:r>
    </w:p>
    <w:p w14:paraId="73CC4B95">
      <w:r>
        <w:rPr>
          <w:b/>
        </w:rPr>
        <w:t>Purpose:</w:t>
      </w:r>
    </w:p>
    <w:p w14:paraId="14862C32">
      <w:r>
        <w:rPr>
          <w:b w:val="0"/>
        </w:rPr>
        <w:t>Reduce time spent processing lengthy materials</w:t>
      </w:r>
    </w:p>
    <w:p w14:paraId="708594B2">
      <w:r>
        <w:rPr>
          <w:b w:val="0"/>
        </w:rPr>
        <w:t>Provide secure user-specific study storage</w:t>
      </w:r>
    </w:p>
    <w:p w14:paraId="75A80464">
      <w:r>
        <w:rPr>
          <w:b w:val="0"/>
        </w:rPr>
        <w:t>Automate summaries, flashcards, quizzes and study plans</w:t>
      </w:r>
    </w:p>
    <w:p w14:paraId="7814633B">
      <w:r>
        <w:rPr>
          <w:b w:val="0"/>
        </w:rPr>
        <w:t>Provide admin controls</w:t>
      </w:r>
    </w:p>
    <w:p w14:paraId="51CE872F">
      <w:r>
        <w:rPr>
          <w:b w:val="0"/>
        </w:rPr>
        <w:t>Support future web/mobile clients</w:t>
      </w:r>
    </w:p>
    <w:p w14:paraId="54EC7417">
      <w:r>
        <w:rPr>
          <w:b/>
        </w:rPr>
        <w:t>Problem Statement:</w:t>
      </w:r>
    </w:p>
    <w:p w14:paraId="029F49EB">
      <w:r>
        <w:rPr>
          <w:b w:val="0"/>
        </w:rPr>
        <w:t>Students commonly manage notes, PDFs and revision resources manually. Turning these materials into summaries, flashcards, practice questions and a realistic timetable requires repetitive effort.</w:t>
      </w:r>
    </w:p>
    <w:p w14:paraId="03E1ABA4">
      <w:r>
        <w:rPr>
          <w:b/>
        </w:rPr>
        <w:t>Solution</w:t>
      </w:r>
    </w:p>
    <w:p w14:paraId="0D31D781"/>
    <w:p w14:paraId="751C544C">
      <w:r>
        <w:rPr>
          <w:b w:val="0"/>
        </w:rPr>
        <w:t>Node.js/Express REST backend</w:t>
      </w:r>
    </w:p>
    <w:p w14:paraId="6437A4F2">
      <w:r>
        <w:rPr>
          <w:b w:val="0"/>
        </w:rPr>
        <w:t>JWT access/refresh authentication</w:t>
      </w:r>
    </w:p>
    <w:p w14:paraId="12A89E1F">
      <w:r>
        <w:rPr>
          <w:b w:val="0"/>
        </w:rPr>
        <w:t>MongoDB/Mongoose persistence</w:t>
      </w:r>
    </w:p>
    <w:p w14:paraId="01782B0F">
      <w:r>
        <w:rPr>
          <w:b w:val="0"/>
        </w:rPr>
        <w:t>Multer controlled uploads</w:t>
      </w:r>
    </w:p>
    <w:p w14:paraId="4D0CCBDC">
      <w:r>
        <w:rPr>
          <w:b w:val="0"/>
        </w:rPr>
        <w:t>Gemini 2.5 Flash for learning outputs</w:t>
      </w:r>
    </w:p>
    <w:p w14:paraId="26FAC686">
      <w:r>
        <w:rPr>
          <w:b w:val="0"/>
        </w:rPr>
        <w:t>Role-based admin middleware</w:t>
      </w:r>
    </w:p>
    <w:p w14:paraId="54045724">
      <w:r>
        <w:rPr>
          <w:b w:val="0"/>
        </w:rPr>
        <w:t>Global error handler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392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BCD3592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43DDC0FF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267E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540B735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40FA12CB">
            <w:pPr>
              <w:spacing w:after="0" w:line="240" w:lineRule="auto"/>
            </w:pPr>
            <w:r>
              <w:t>SWTID-2026-7434</w:t>
            </w:r>
          </w:p>
        </w:tc>
      </w:tr>
      <w:tr w14:paraId="2480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ADB1F6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47DACAD7">
            <w:pPr>
              <w:spacing w:after="0" w:line="240" w:lineRule="auto"/>
            </w:pPr>
            <w:r>
              <w:t>AI StudyBuddy</w:t>
            </w:r>
          </w:p>
        </w:tc>
      </w:tr>
    </w:tbl>
    <w:p w14:paraId="31273B28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E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964</Characters>
  <Lines>0</Lines>
  <Paragraphs>0</Paragraphs>
  <TotalTime>0</TotalTime>
  <ScaleCrop>false</ScaleCrop>
  <LinksUpToDate>false</LinksUpToDate>
  <CharactersWithSpaces>1081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69F7D0A8A8174B2A93C8BB60B26FBBAA_12</vt:lpwstr>
  </property>
</Properties>
</file>